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5A6" w14:textId="77777777" w:rsidR="00AB24EE" w:rsidRPr="00997B72" w:rsidRDefault="00000000">
      <w:pPr>
        <w:spacing w:after="40"/>
        <w:jc w:val="center"/>
        <w:rPr>
          <w:lang w:val="ru-RU"/>
        </w:rPr>
      </w:pPr>
      <w:r w:rsidRPr="00997B72">
        <w:rPr>
          <w:rFonts w:ascii="Times New Roman" w:eastAsia="Times New Roman" w:hAnsi="Times New Roman"/>
          <w:b/>
          <w:color w:val="000000"/>
          <w:sz w:val="32"/>
          <w:lang w:val="ru-RU"/>
        </w:rPr>
        <w:t>Домашнее задание</w:t>
      </w:r>
    </w:p>
    <w:p w14:paraId="2C44B292" w14:textId="77777777" w:rsidR="00AB24EE" w:rsidRPr="00997B72" w:rsidRDefault="00000000">
      <w:pPr>
        <w:spacing w:after="80"/>
        <w:jc w:val="center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>по дисциплине «Операционные системы и среды»</w:t>
      </w:r>
    </w:p>
    <w:p w14:paraId="62834688" w14:textId="77777777" w:rsidR="00AB24EE" w:rsidRDefault="00000000">
      <w:pPr>
        <w:spacing w:after="160"/>
        <w:jc w:val="center"/>
      </w:pP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Тема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: «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Функции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в Bash»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B24EE" w14:paraId="634619DF" w14:textId="77777777">
        <w:tc>
          <w:tcPr>
            <w:tcW w:w="4986" w:type="dxa"/>
          </w:tcPr>
          <w:p w14:paraId="6135B1C9" w14:textId="77777777" w:rsidR="00AB24EE" w:rsidRDefault="00000000"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Студент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:</w:t>
            </w:r>
          </w:p>
        </w:tc>
        <w:tc>
          <w:tcPr>
            <w:tcW w:w="4986" w:type="dxa"/>
          </w:tcPr>
          <w:p w14:paraId="63F258D0" w14:textId="77777777" w:rsidR="00AB24EE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Кухтик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Вадим</w:t>
            </w:r>
            <w:proofErr w:type="spellEnd"/>
          </w:p>
        </w:tc>
      </w:tr>
      <w:tr w:rsidR="00AB24EE" w14:paraId="09AFB3AB" w14:textId="77777777">
        <w:tc>
          <w:tcPr>
            <w:tcW w:w="4986" w:type="dxa"/>
          </w:tcPr>
          <w:p w14:paraId="135B78F3" w14:textId="77777777" w:rsidR="00AB24EE" w:rsidRDefault="00000000"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Группа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:</w:t>
            </w:r>
          </w:p>
        </w:tc>
        <w:tc>
          <w:tcPr>
            <w:tcW w:w="4986" w:type="dxa"/>
          </w:tcPr>
          <w:p w14:paraId="373BBC33" w14:textId="77777777" w:rsidR="00AB24EE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11/1-РПО-26/1</w:t>
            </w:r>
          </w:p>
        </w:tc>
      </w:tr>
      <w:tr w:rsidR="00AB24EE" w14:paraId="28DCB200" w14:textId="77777777">
        <w:tc>
          <w:tcPr>
            <w:tcW w:w="4986" w:type="dxa"/>
          </w:tcPr>
          <w:p w14:paraId="348C5102" w14:textId="77777777" w:rsidR="00AB24EE" w:rsidRDefault="00000000"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Дата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:</w:t>
            </w:r>
          </w:p>
        </w:tc>
        <w:tc>
          <w:tcPr>
            <w:tcW w:w="4986" w:type="dxa"/>
          </w:tcPr>
          <w:p w14:paraId="060C81D0" w14:textId="77777777" w:rsidR="00AB24EE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19.10.2026</w:t>
            </w:r>
          </w:p>
        </w:tc>
      </w:tr>
      <w:tr w:rsidR="00AB24EE" w14:paraId="4FB0BCA0" w14:textId="77777777">
        <w:tc>
          <w:tcPr>
            <w:tcW w:w="4986" w:type="dxa"/>
          </w:tcPr>
          <w:p w14:paraId="35A56EA3" w14:textId="77777777" w:rsidR="00AB24EE" w:rsidRDefault="00000000"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Преподаватель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:</w:t>
            </w:r>
          </w:p>
        </w:tc>
        <w:tc>
          <w:tcPr>
            <w:tcW w:w="4986" w:type="dxa"/>
          </w:tcPr>
          <w:p w14:paraId="26922561" w14:textId="77777777" w:rsidR="00AB24EE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Штейнберг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Эмиль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Эдуардович</w:t>
            </w:r>
            <w:proofErr w:type="spellEnd"/>
          </w:p>
        </w:tc>
      </w:tr>
    </w:tbl>
    <w:p w14:paraId="4A411D6B" w14:textId="77777777" w:rsidR="00AB24EE" w:rsidRPr="00997B72" w:rsidRDefault="00000000">
      <w:pPr>
        <w:spacing w:before="200" w:after="80"/>
        <w:rPr>
          <w:lang w:val="ru-RU"/>
        </w:rPr>
      </w:pPr>
      <w:r w:rsidRPr="00997B72">
        <w:rPr>
          <w:rFonts w:ascii="Times New Roman" w:eastAsia="Times New Roman" w:hAnsi="Times New Roman"/>
          <w:b/>
          <w:color w:val="2D3C4C"/>
          <w:sz w:val="32"/>
          <w:lang w:val="ru-RU"/>
        </w:rPr>
        <w:t>Задание 1. Функция вывода в заданный поток</w:t>
      </w:r>
    </w:p>
    <w:p w14:paraId="3F125CCD" w14:textId="77777777" w:rsidR="00AB24EE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1.1.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Условие</w:t>
      </w:r>
      <w:proofErr w:type="spellEnd"/>
    </w:p>
    <w:p w14:paraId="3E7EF086" w14:textId="77777777" w:rsidR="00AB24EE" w:rsidRPr="00997B72" w:rsidRDefault="00000000">
      <w:pPr>
        <w:pStyle w:val="a0"/>
        <w:spacing w:after="40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>Напишите функцию, которая выводит текст в заданный в аргументе пользователем поток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stdout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stderr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или файл).</w:t>
      </w:r>
    </w:p>
    <w:p w14:paraId="26DE2C88" w14:textId="77777777" w:rsidR="00AB24EE" w:rsidRPr="00997B72" w:rsidRDefault="00000000">
      <w:pPr>
        <w:spacing w:before="160" w:after="60"/>
        <w:rPr>
          <w:lang w:val="ru-RU"/>
        </w:rPr>
      </w:pPr>
      <w:r w:rsidRPr="00997B72">
        <w:rPr>
          <w:rFonts w:ascii="Times New Roman" w:eastAsia="Times New Roman" w:hAnsi="Times New Roman"/>
          <w:b/>
          <w:color w:val="000000"/>
          <w:sz w:val="28"/>
          <w:lang w:val="ru-RU"/>
        </w:rPr>
        <w:t>1.2. Реализация и результат</w:t>
      </w:r>
    </w:p>
    <w:p w14:paraId="345F2DCE" w14:textId="77777777" w:rsidR="00AB24EE" w:rsidRPr="00997B72" w:rsidRDefault="00000000">
      <w:pPr>
        <w:spacing w:after="80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Функция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print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to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получает текст и указывает, куда его направить: в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stdout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stderr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или в файл.</w:t>
      </w:r>
    </w:p>
    <w:p w14:paraId="426D0DDB" w14:textId="77777777" w:rsidR="00AB24EE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4C157639" wp14:editId="6E654FE2">
            <wp:extent cx="2383790" cy="2599690"/>
            <wp:effectExtent l="0" t="0" r="1651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4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521D" w14:textId="77777777" w:rsidR="00AB24EE" w:rsidRPr="00997B72" w:rsidRDefault="00000000">
      <w:pPr>
        <w:spacing w:after="120"/>
        <w:jc w:val="center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4"/>
          <w:lang w:val="ru-RU"/>
        </w:rPr>
        <w:t xml:space="preserve">Рисунок 1 — Функция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print</w:t>
      </w:r>
      <w:proofErr w:type="spellEnd"/>
      <w:r w:rsidRPr="00997B72">
        <w:rPr>
          <w:rFonts w:ascii="Times New Roman" w:eastAsia="Times New Roman" w:hAnsi="Times New Roman"/>
          <w:color w:val="000000"/>
          <w:sz w:val="24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to</w:t>
      </w:r>
      <w:proofErr w:type="spellEnd"/>
      <w:r w:rsidRPr="00997B72">
        <w:rPr>
          <w:rFonts w:ascii="Times New Roman" w:eastAsia="Times New Roman" w:hAnsi="Times New Roman"/>
          <w:color w:val="000000"/>
          <w:sz w:val="24"/>
          <w:lang w:val="ru-RU"/>
        </w:rPr>
        <w:t xml:space="preserve"> и её вызов</w:t>
      </w:r>
    </w:p>
    <w:p w14:paraId="1C900E49" w14:textId="77777777" w:rsidR="00AB24EE" w:rsidRPr="00997B72" w:rsidRDefault="00000000">
      <w:pPr>
        <w:spacing w:before="200" w:after="80"/>
        <w:rPr>
          <w:lang w:val="ru-RU"/>
        </w:rPr>
      </w:pPr>
      <w:r w:rsidRPr="00997B72">
        <w:rPr>
          <w:rFonts w:ascii="Times New Roman" w:eastAsia="Times New Roman" w:hAnsi="Times New Roman"/>
          <w:b/>
          <w:color w:val="2D3C4C"/>
          <w:sz w:val="32"/>
          <w:lang w:val="ru-RU"/>
        </w:rPr>
        <w:t>Задание 2. Функция информации о системе</w:t>
      </w:r>
    </w:p>
    <w:p w14:paraId="5D80C1C9" w14:textId="77777777" w:rsidR="00AB24EE" w:rsidRPr="00997B72" w:rsidRDefault="00000000">
      <w:pPr>
        <w:spacing w:before="160" w:after="60"/>
        <w:rPr>
          <w:lang w:val="ru-RU"/>
        </w:rPr>
      </w:pPr>
      <w:r w:rsidRPr="00997B72">
        <w:rPr>
          <w:rFonts w:ascii="Times New Roman" w:eastAsia="Times New Roman" w:hAnsi="Times New Roman"/>
          <w:b/>
          <w:color w:val="000000"/>
          <w:sz w:val="28"/>
          <w:lang w:val="ru-RU"/>
        </w:rPr>
        <w:t>2.1. Условие</w:t>
      </w:r>
    </w:p>
    <w:p w14:paraId="2F972FDC" w14:textId="77777777" w:rsidR="00AB24EE" w:rsidRPr="00997B72" w:rsidRDefault="00000000">
      <w:pPr>
        <w:pStyle w:val="a0"/>
        <w:spacing w:after="40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>Напишите функцию, которая выводит текущую информацию о системе. Аргумент — описание параметра 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pwd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user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version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и т.д.).</w:t>
      </w:r>
    </w:p>
    <w:p w14:paraId="5613DDB7" w14:textId="77777777" w:rsidR="00AB24EE" w:rsidRPr="00997B72" w:rsidRDefault="00000000">
      <w:pPr>
        <w:spacing w:before="160" w:after="60"/>
        <w:rPr>
          <w:lang w:val="ru-RU"/>
        </w:rPr>
      </w:pPr>
      <w:r w:rsidRPr="00997B72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2.2. Реализация и результат</w:t>
      </w:r>
    </w:p>
    <w:p w14:paraId="532DAAAB" w14:textId="77777777" w:rsidR="00AB24EE" w:rsidRPr="00997B72" w:rsidRDefault="00000000">
      <w:pPr>
        <w:spacing w:after="80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В зависимости от переданного аргумента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sysinfo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запускает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pwd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whoami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либо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uname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-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14:paraId="19F93F42" w14:textId="77777777" w:rsidR="00AB24EE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3FB67DE6" wp14:editId="5708B081">
            <wp:extent cx="3055620" cy="2479675"/>
            <wp:effectExtent l="0" t="0" r="1143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6000" cy="2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985A" w14:textId="77777777" w:rsidR="00AB24EE" w:rsidRPr="00997B72" w:rsidRDefault="00000000">
      <w:pPr>
        <w:spacing w:after="120"/>
        <w:jc w:val="center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4"/>
          <w:lang w:val="ru-RU"/>
        </w:rPr>
        <w:t xml:space="preserve">Рисунок 2 — Функция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sysinfo</w:t>
      </w:r>
      <w:proofErr w:type="spellEnd"/>
    </w:p>
    <w:p w14:paraId="3A6D7236" w14:textId="77777777" w:rsidR="00AB24EE" w:rsidRPr="00997B72" w:rsidRDefault="00000000">
      <w:pPr>
        <w:spacing w:before="200" w:after="80"/>
        <w:rPr>
          <w:lang w:val="ru-RU"/>
        </w:rPr>
      </w:pPr>
      <w:r w:rsidRPr="00997B72">
        <w:rPr>
          <w:rFonts w:ascii="Times New Roman" w:eastAsia="Times New Roman" w:hAnsi="Times New Roman"/>
          <w:b/>
          <w:color w:val="2D3C4C"/>
          <w:sz w:val="32"/>
          <w:lang w:val="ru-RU"/>
        </w:rPr>
        <w:t xml:space="preserve">Задание 3. Функция вывода переменной через </w:t>
      </w:r>
      <w:r>
        <w:rPr>
          <w:rFonts w:ascii="Times New Roman" w:eastAsia="Times New Roman" w:hAnsi="Times New Roman"/>
          <w:b/>
          <w:color w:val="2D3C4C"/>
          <w:sz w:val="32"/>
        </w:rPr>
        <w:t>eval</w:t>
      </w:r>
    </w:p>
    <w:p w14:paraId="13C36054" w14:textId="77777777" w:rsidR="00AB24EE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3.1.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Условие</w:t>
      </w:r>
      <w:proofErr w:type="spellEnd"/>
    </w:p>
    <w:p w14:paraId="495340C5" w14:textId="77777777" w:rsidR="00AB24EE" w:rsidRDefault="00000000">
      <w:pPr>
        <w:pStyle w:val="a0"/>
        <w:spacing w:after="40"/>
      </w:pP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Напишите функцию, которая выводит значение переменной по её названию </w:t>
      </w:r>
      <w:r>
        <w:rPr>
          <w:rFonts w:ascii="Times New Roman" w:eastAsia="Times New Roman" w:hAnsi="Times New Roman"/>
          <w:color w:val="000000"/>
          <w:sz w:val="28"/>
        </w:rPr>
        <w:t>(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через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eval).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Программа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работает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до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Ctrl+D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(EOF).</w:t>
      </w:r>
    </w:p>
    <w:p w14:paraId="19E89FA2" w14:textId="77777777" w:rsidR="00AB24EE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3.2.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Реализация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результат</w:t>
      </w:r>
      <w:proofErr w:type="spellEnd"/>
    </w:p>
    <w:p w14:paraId="0C40CA12" w14:textId="77777777" w:rsidR="00AB24EE" w:rsidRPr="00997B72" w:rsidRDefault="00000000">
      <w:pPr>
        <w:spacing w:after="80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Функция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show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var</w:t>
      </w:r>
      <w:proofErr w:type="spellEnd"/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обращается к переменной по имени с помощью </w:t>
      </w:r>
      <w:r>
        <w:rPr>
          <w:rFonts w:ascii="Times New Roman" w:eastAsia="Times New Roman" w:hAnsi="Times New Roman"/>
          <w:color w:val="000000"/>
          <w:sz w:val="28"/>
        </w:rPr>
        <w:t>eval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, а цикл </w:t>
      </w:r>
      <w:r>
        <w:rPr>
          <w:rFonts w:ascii="Times New Roman" w:eastAsia="Times New Roman" w:hAnsi="Times New Roman"/>
          <w:color w:val="000000"/>
          <w:sz w:val="28"/>
        </w:rPr>
        <w:t>read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принимает ввод до достижения </w:t>
      </w:r>
      <w:r>
        <w:rPr>
          <w:rFonts w:ascii="Times New Roman" w:eastAsia="Times New Roman" w:hAnsi="Times New Roman"/>
          <w:color w:val="000000"/>
          <w:sz w:val="28"/>
        </w:rPr>
        <w:t>EOF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14:paraId="2C94BB34" w14:textId="77777777" w:rsidR="00AB24EE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03681770" wp14:editId="4B57DD9B">
            <wp:extent cx="3487420" cy="2511425"/>
            <wp:effectExtent l="0" t="0" r="1778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7999" cy="25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893D" w14:textId="77777777" w:rsidR="00AB24EE" w:rsidRPr="00997B72" w:rsidRDefault="00000000">
      <w:pPr>
        <w:spacing w:after="120"/>
        <w:jc w:val="center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4"/>
          <w:lang w:val="ru-RU"/>
        </w:rPr>
        <w:t xml:space="preserve">Рисунок 3 —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show</w:t>
      </w:r>
      <w:proofErr w:type="spellEnd"/>
      <w:r w:rsidRPr="00997B72">
        <w:rPr>
          <w:rFonts w:ascii="Times New Roman" w:eastAsia="Times New Roman" w:hAnsi="Times New Roman"/>
          <w:color w:val="000000"/>
          <w:sz w:val="24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var</w:t>
      </w:r>
      <w:proofErr w:type="spellEnd"/>
      <w:r w:rsidRPr="00997B72">
        <w:rPr>
          <w:rFonts w:ascii="Times New Roman" w:eastAsia="Times New Roman" w:hAnsi="Times New Roman"/>
          <w:color w:val="000000"/>
          <w:sz w:val="24"/>
          <w:lang w:val="ru-RU"/>
        </w:rPr>
        <w:t xml:space="preserve"> и интерактивный ввод</w:t>
      </w:r>
    </w:p>
    <w:p w14:paraId="5443D0B6" w14:textId="77777777" w:rsidR="00AB24EE" w:rsidRPr="00997B72" w:rsidRDefault="00000000">
      <w:pPr>
        <w:spacing w:before="200" w:after="80"/>
        <w:rPr>
          <w:lang w:val="ru-RU"/>
        </w:rPr>
      </w:pPr>
      <w:r w:rsidRPr="00997B72">
        <w:rPr>
          <w:rFonts w:ascii="Times New Roman" w:eastAsia="Times New Roman" w:hAnsi="Times New Roman"/>
          <w:b/>
          <w:color w:val="2D3C4C"/>
          <w:sz w:val="32"/>
          <w:lang w:val="ru-RU"/>
        </w:rPr>
        <w:lastRenderedPageBreak/>
        <w:t xml:space="preserve">Ответ на вопрос: отличие </w:t>
      </w:r>
      <w:r>
        <w:rPr>
          <w:rFonts w:ascii="Times New Roman" w:eastAsia="Times New Roman" w:hAnsi="Times New Roman"/>
          <w:b/>
          <w:color w:val="2D3C4C"/>
          <w:sz w:val="32"/>
        </w:rPr>
        <w:t>exit</w:t>
      </w:r>
      <w:r w:rsidRPr="00997B72">
        <w:rPr>
          <w:rFonts w:ascii="Times New Roman" w:eastAsia="Times New Roman" w:hAnsi="Times New Roman"/>
          <w:b/>
          <w:color w:val="2D3C4C"/>
          <w:sz w:val="32"/>
          <w:lang w:val="ru-RU"/>
        </w:rPr>
        <w:t xml:space="preserve"> и </w:t>
      </w:r>
      <w:r>
        <w:rPr>
          <w:rFonts w:ascii="Times New Roman" w:eastAsia="Times New Roman" w:hAnsi="Times New Roman"/>
          <w:b/>
          <w:color w:val="2D3C4C"/>
          <w:sz w:val="32"/>
        </w:rPr>
        <w:t>return</w:t>
      </w:r>
    </w:p>
    <w:p w14:paraId="48AAB101" w14:textId="77777777" w:rsidR="00AB24EE" w:rsidRPr="00997B72" w:rsidRDefault="00000000">
      <w:pPr>
        <w:spacing w:after="80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Команда </w:t>
      </w:r>
      <w:r>
        <w:rPr>
          <w:rFonts w:ascii="Times New Roman" w:eastAsia="Times New Roman" w:hAnsi="Times New Roman"/>
          <w:color w:val="000000"/>
          <w:sz w:val="28"/>
        </w:rPr>
        <w:t>exit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останавливает весь скрипт и передаёт операционной системе код завершения. </w:t>
      </w:r>
      <w:r>
        <w:rPr>
          <w:rFonts w:ascii="Times New Roman" w:eastAsia="Times New Roman" w:hAnsi="Times New Roman"/>
          <w:color w:val="000000"/>
          <w:sz w:val="28"/>
        </w:rPr>
        <w:t>return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завершает работу только текущей функции и возвращает код в место её вызова, после чего выполнение скрипта может продолжиться. Вызов </w:t>
      </w:r>
      <w:r>
        <w:rPr>
          <w:rFonts w:ascii="Times New Roman" w:eastAsia="Times New Roman" w:hAnsi="Times New Roman"/>
          <w:color w:val="000000"/>
          <w:sz w:val="28"/>
        </w:rPr>
        <w:t>return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вне функции зависит от используемой оболочки и обычно приводит к ошибке.</w:t>
      </w:r>
    </w:p>
    <w:p w14:paraId="575559DD" w14:textId="77777777" w:rsidR="00AB24EE" w:rsidRPr="00997B72" w:rsidRDefault="00000000">
      <w:pPr>
        <w:spacing w:before="200" w:after="80"/>
        <w:rPr>
          <w:lang w:val="ru-RU"/>
        </w:rPr>
      </w:pPr>
      <w:r w:rsidRPr="00997B72">
        <w:rPr>
          <w:rFonts w:ascii="Times New Roman" w:eastAsia="Times New Roman" w:hAnsi="Times New Roman"/>
          <w:b/>
          <w:color w:val="2D3C4C"/>
          <w:sz w:val="32"/>
          <w:lang w:val="ru-RU"/>
        </w:rPr>
        <w:t>Выводы</w:t>
      </w:r>
    </w:p>
    <w:p w14:paraId="00655FB6" w14:textId="77777777" w:rsidR="00AB24EE" w:rsidRPr="00997B72" w:rsidRDefault="00000000">
      <w:pPr>
        <w:spacing w:after="80"/>
        <w:rPr>
          <w:lang w:val="ru-RU"/>
        </w:rPr>
      </w:pP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Во время выполнения задания я изучил создание и вызов </w:t>
      </w:r>
      <w:r>
        <w:rPr>
          <w:rFonts w:ascii="Times New Roman" w:eastAsia="Times New Roman" w:hAnsi="Times New Roman"/>
          <w:color w:val="000000"/>
          <w:sz w:val="28"/>
        </w:rPr>
        <w:t>Bash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-функций, использование </w:t>
      </w:r>
      <w:r>
        <w:rPr>
          <w:rFonts w:ascii="Times New Roman" w:eastAsia="Times New Roman" w:hAnsi="Times New Roman"/>
          <w:color w:val="000000"/>
          <w:sz w:val="28"/>
        </w:rPr>
        <w:t>local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локальных переменных, передачу аргументов $1 и $2 и возврат кода через </w:t>
      </w:r>
      <w:r>
        <w:rPr>
          <w:rFonts w:ascii="Times New Roman" w:eastAsia="Times New Roman" w:hAnsi="Times New Roman"/>
          <w:color w:val="000000"/>
          <w:sz w:val="28"/>
        </w:rPr>
        <w:t>return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. Я попробовал написать функции для вывода данных в разные потоки, получения сведений о системе и обращения к переменным через </w:t>
      </w:r>
      <w:r>
        <w:rPr>
          <w:rFonts w:ascii="Times New Roman" w:eastAsia="Times New Roman" w:hAnsi="Times New Roman"/>
          <w:color w:val="000000"/>
          <w:sz w:val="28"/>
        </w:rPr>
        <w:t>eval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. Также разобрался, чем </w:t>
      </w:r>
      <w:r>
        <w:rPr>
          <w:rFonts w:ascii="Times New Roman" w:eastAsia="Times New Roman" w:hAnsi="Times New Roman"/>
          <w:color w:val="000000"/>
          <w:sz w:val="28"/>
        </w:rPr>
        <w:t>exit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 xml:space="preserve">, завершающий скрипт, отличается от </w:t>
      </w:r>
      <w:r>
        <w:rPr>
          <w:rFonts w:ascii="Times New Roman" w:eastAsia="Times New Roman" w:hAnsi="Times New Roman"/>
          <w:color w:val="000000"/>
          <w:sz w:val="28"/>
        </w:rPr>
        <w:t>return</w:t>
      </w:r>
      <w:r w:rsidRPr="00997B72">
        <w:rPr>
          <w:rFonts w:ascii="Times New Roman" w:eastAsia="Times New Roman" w:hAnsi="Times New Roman"/>
          <w:color w:val="000000"/>
          <w:sz w:val="28"/>
          <w:lang w:val="ru-RU"/>
        </w:rPr>
        <w:t>, который завершает функцию.</w:t>
      </w:r>
    </w:p>
    <w:sectPr w:rsidR="00AB24EE" w:rsidRPr="00997B72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45AC3" w14:textId="77777777" w:rsidR="0066010C" w:rsidRDefault="0066010C">
      <w:pPr>
        <w:spacing w:line="240" w:lineRule="auto"/>
      </w:pPr>
      <w:r>
        <w:separator/>
      </w:r>
    </w:p>
  </w:endnote>
  <w:endnote w:type="continuationSeparator" w:id="0">
    <w:p w14:paraId="652FDEF1" w14:textId="77777777" w:rsidR="0066010C" w:rsidRDefault="006601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2FA1D" w14:textId="77777777" w:rsidR="0066010C" w:rsidRDefault="0066010C">
      <w:pPr>
        <w:spacing w:after="0"/>
      </w:pPr>
      <w:r>
        <w:separator/>
      </w:r>
    </w:p>
  </w:footnote>
  <w:footnote w:type="continuationSeparator" w:id="0">
    <w:p w14:paraId="5421C9CB" w14:textId="77777777" w:rsidR="0066010C" w:rsidRDefault="00660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73476767">
    <w:abstractNumId w:val="0"/>
  </w:num>
  <w:num w:numId="2" w16cid:durableId="575942114">
    <w:abstractNumId w:val="5"/>
  </w:num>
  <w:num w:numId="3" w16cid:durableId="753555212">
    <w:abstractNumId w:val="3"/>
  </w:num>
  <w:num w:numId="4" w16cid:durableId="1186556165">
    <w:abstractNumId w:val="2"/>
  </w:num>
  <w:num w:numId="5" w16cid:durableId="872961470">
    <w:abstractNumId w:val="4"/>
  </w:num>
  <w:num w:numId="6" w16cid:durableId="110391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010C"/>
    <w:rsid w:val="00997B72"/>
    <w:rsid w:val="00AA1D8D"/>
    <w:rsid w:val="00AB24EE"/>
    <w:rsid w:val="00B47730"/>
    <w:rsid w:val="00CB0664"/>
    <w:rsid w:val="00F94235"/>
    <w:rsid w:val="00FC693F"/>
    <w:rsid w:val="1A321F5E"/>
    <w:rsid w:val="4D3D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6F539"/>
  <w14:defaultImageDpi w14:val="300"/>
  <w15:docId w15:val="{5F0B3E99-AD32-49E4-956B-D485E6EA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Vadim Kuhtik</cp:lastModifiedBy>
  <cp:revision>2</cp:revision>
  <dcterms:created xsi:type="dcterms:W3CDTF">2026-10-18T22:39:00Z</dcterms:created>
  <dcterms:modified xsi:type="dcterms:W3CDTF">2026-10-18T22:39:00Z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EFA9F962F1574297AF601CC89FD97BF4_13</vt:lpwstr>
  </property>
</Properties>
</file>