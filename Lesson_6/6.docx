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4649" w14:textId="77777777" w:rsidR="00535C94" w:rsidRDefault="00000000">
      <w:pPr>
        <w:spacing w:after="40"/>
        <w:jc w:val="center"/>
      </w:pPr>
      <w:r>
        <w:rPr>
          <w:rFonts w:ascii="Times New Roman" w:eastAsia="Times New Roman" w:hAnsi="Times New Roman"/>
          <w:b/>
          <w:color w:val="000000"/>
          <w:sz w:val="32"/>
        </w:rPr>
        <w:t>Домашнее задание</w:t>
      </w:r>
    </w:p>
    <w:p w14:paraId="56703AC1" w14:textId="77777777" w:rsidR="00535C94" w:rsidRDefault="00000000">
      <w:pPr>
        <w:spacing w:after="80"/>
        <w:jc w:val="center"/>
      </w:pPr>
      <w:r>
        <w:rPr>
          <w:rFonts w:ascii="Times New Roman" w:eastAsia="Times New Roman" w:hAnsi="Times New Roman"/>
          <w:color w:val="000000"/>
          <w:sz w:val="28"/>
        </w:rPr>
        <w:t>по дисциплине «Операционные системы и среды»</w:t>
      </w:r>
    </w:p>
    <w:p w14:paraId="2A8AEEF5" w14:textId="77777777" w:rsidR="00535C94" w:rsidRDefault="00000000">
      <w:pPr>
        <w:spacing w:after="160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Тема: «Создание демонов»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35C94" w14:paraId="063A419E" w14:textId="77777777">
        <w:tc>
          <w:tcPr>
            <w:tcW w:w="4986" w:type="dxa"/>
          </w:tcPr>
          <w:p w14:paraId="2EFDF59C" w14:textId="77777777" w:rsidR="00535C94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Студент:</w:t>
            </w:r>
          </w:p>
        </w:tc>
        <w:tc>
          <w:tcPr>
            <w:tcW w:w="4986" w:type="dxa"/>
          </w:tcPr>
          <w:p w14:paraId="5FC43BE2" w14:textId="77777777" w:rsidR="00535C94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Кухтик Вадим</w:t>
            </w:r>
          </w:p>
        </w:tc>
      </w:tr>
      <w:tr w:rsidR="00535C94" w14:paraId="5E7ECE7E" w14:textId="77777777">
        <w:tc>
          <w:tcPr>
            <w:tcW w:w="4986" w:type="dxa"/>
          </w:tcPr>
          <w:p w14:paraId="03F40F30" w14:textId="77777777" w:rsidR="00535C94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Группа:</w:t>
            </w:r>
          </w:p>
        </w:tc>
        <w:tc>
          <w:tcPr>
            <w:tcW w:w="4986" w:type="dxa"/>
          </w:tcPr>
          <w:p w14:paraId="44F74E2C" w14:textId="77777777" w:rsidR="00535C94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11/1-РПО-26/1</w:t>
            </w:r>
          </w:p>
        </w:tc>
      </w:tr>
      <w:tr w:rsidR="00535C94" w14:paraId="7734DCC4" w14:textId="77777777">
        <w:tc>
          <w:tcPr>
            <w:tcW w:w="4986" w:type="dxa"/>
          </w:tcPr>
          <w:p w14:paraId="41C48FD0" w14:textId="77777777" w:rsidR="00535C94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Дата:</w:t>
            </w:r>
          </w:p>
        </w:tc>
        <w:tc>
          <w:tcPr>
            <w:tcW w:w="4986" w:type="dxa"/>
          </w:tcPr>
          <w:p w14:paraId="2CCE08D0" w14:textId="77777777" w:rsidR="00535C94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19.10.2026</w:t>
            </w:r>
          </w:p>
        </w:tc>
      </w:tr>
      <w:tr w:rsidR="00535C94" w14:paraId="2765C999" w14:textId="77777777">
        <w:tc>
          <w:tcPr>
            <w:tcW w:w="4986" w:type="dxa"/>
          </w:tcPr>
          <w:p w14:paraId="420636CD" w14:textId="77777777" w:rsidR="00535C94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Преподаватель:</w:t>
            </w:r>
          </w:p>
        </w:tc>
        <w:tc>
          <w:tcPr>
            <w:tcW w:w="4986" w:type="dxa"/>
          </w:tcPr>
          <w:p w14:paraId="03712A06" w14:textId="77777777" w:rsidR="00535C94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Штейнберг Эмиль Эдуардович</w:t>
            </w:r>
          </w:p>
        </w:tc>
      </w:tr>
    </w:tbl>
    <w:p w14:paraId="06F3CCE0" w14:textId="77777777" w:rsidR="00535C94" w:rsidRDefault="00000000">
      <w:pPr>
        <w:spacing w:before="200" w:after="80"/>
      </w:pPr>
      <w:r>
        <w:rPr>
          <w:rFonts w:ascii="Times New Roman" w:eastAsia="Times New Roman" w:hAnsi="Times New Roman"/>
          <w:b/>
          <w:color w:val="2D3A4A"/>
          <w:sz w:val="32"/>
        </w:rPr>
        <w:t>Задание 1. Создание программы-демона</w:t>
      </w:r>
    </w:p>
    <w:p w14:paraId="52075C21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1.1. Скрипт демона</w:t>
      </w:r>
    </w:p>
    <w:p w14:paraId="7F664503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Создайте программу, которая раз в несколько секунд пишет в syslog, что она активна. При запуске и завершении (SIGTERM, SIGINT) — соответствующие сообщения.</w:t>
      </w:r>
    </w:p>
    <w:p w14:paraId="11727AEE" w14:textId="77777777" w:rsidR="00535C94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Скрипт /home/user/mydaemon.sh:</w:t>
      </w:r>
    </w:p>
    <w:p w14:paraId="6FE2B33B" w14:textId="77777777" w:rsidR="00535C94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4260E927" wp14:editId="1ADD586F">
            <wp:extent cx="3367405" cy="1831975"/>
            <wp:effectExtent l="0" t="0" r="444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00" cy="18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D62B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1 — Скрипт демона и chmod +x</w:t>
      </w:r>
    </w:p>
    <w:p w14:paraId="72DF13A6" w14:textId="77777777" w:rsidR="00535C94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В скрипте применяются logger для добавления записей в журнал, trap для обработки сигналов и sleep для паузы между сообщениями.</w:t>
      </w:r>
    </w:p>
    <w:p w14:paraId="7301B3F3" w14:textId="77777777" w:rsidR="00535C94" w:rsidRDefault="00000000">
      <w:pPr>
        <w:spacing w:before="200" w:after="80"/>
      </w:pPr>
      <w:r>
        <w:rPr>
          <w:rFonts w:ascii="Times New Roman" w:eastAsia="Times New Roman" w:hAnsi="Times New Roman"/>
          <w:b/>
          <w:color w:val="2D3A4A"/>
          <w:sz w:val="32"/>
        </w:rPr>
        <w:t>Задание 2. Демон на стороне пользователя</w:t>
      </w:r>
    </w:p>
    <w:p w14:paraId="236159CE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2.1. Конфигурационный файл</w:t>
      </w:r>
    </w:p>
    <w:p w14:paraId="68BEF64C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Создайте директорию ~/.config/systemd/user/ и файл mydaemon.service.</w:t>
      </w:r>
    </w:p>
    <w:p w14:paraId="00FB9FE0" w14:textId="77777777" w:rsidR="00535C94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114300" distR="114300" wp14:anchorId="389656F1" wp14:editId="7A92335D">
            <wp:extent cx="4039870" cy="1583690"/>
            <wp:effectExtent l="0" t="0" r="1778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999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F4D1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2 — Создание user unit-файла</w:t>
      </w:r>
    </w:p>
    <w:p w14:paraId="012CE8B9" w14:textId="77777777" w:rsidR="00535C94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В файле заданы параметры Unit (Description и After), а также Service (ExecStart и Restart=no).</w:t>
      </w:r>
    </w:p>
    <w:p w14:paraId="32E8A446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2.2. Запуск пользовательского демона</w:t>
      </w:r>
    </w:p>
    <w:p w14:paraId="21F2EB92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Выполните systemctl --user daemon-reload и systemctl --user start mydaemon.</w:t>
      </w:r>
    </w:p>
    <w:p w14:paraId="7F4412B8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--user daemon-reload</w:t>
      </w:r>
    </w:p>
    <w:p w14:paraId="718F1AC2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--user start mydaemon</w:t>
      </w:r>
    </w:p>
    <w:p w14:paraId="1A027B17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--user status mydaemon</w:t>
      </w:r>
    </w:p>
    <w:p w14:paraId="6C38E982" w14:textId="77777777" w:rsidR="00535C94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55C9727E" wp14:editId="2C3A216B">
            <wp:extent cx="4295775" cy="1359535"/>
            <wp:effectExtent l="0" t="0" r="952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000" cy="1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1D5B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3 — Статус: active (running)</w:t>
      </w:r>
    </w:p>
    <w:p w14:paraId="1B6A1316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2.3. Проверка журнала</w:t>
      </w:r>
    </w:p>
    <w:p w14:paraId="4F6B0377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Убедитесь, что сообщения попадают в /var/log/syslog.</w:t>
      </w:r>
    </w:p>
    <w:p w14:paraId="5770C937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grep mydaemon /var/log/syslog</w:t>
      </w:r>
    </w:p>
    <w:p w14:paraId="1CE42CC8" w14:textId="77777777" w:rsidR="00535C94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4D20D0F3" wp14:editId="7EFCD443">
            <wp:extent cx="3335655" cy="951865"/>
            <wp:effectExtent l="0" t="0" r="171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BA69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4 — Сообщения демона в syslog</w:t>
      </w:r>
    </w:p>
    <w:p w14:paraId="497A5278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2.4. Остановка</w:t>
      </w:r>
    </w:p>
    <w:p w14:paraId="74BA970A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Остановите демон и проверьте сообщение о завершении.</w:t>
      </w:r>
    </w:p>
    <w:p w14:paraId="3541457B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--user stop mydaemon</w:t>
      </w:r>
    </w:p>
    <w:p w14:paraId="24135A6C" w14:textId="77777777" w:rsidR="00535C94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114300" distR="114300" wp14:anchorId="44681450" wp14:editId="67E01235">
            <wp:extent cx="3383915" cy="759460"/>
            <wp:effectExtent l="0" t="0" r="698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B9CD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5 — Daemon stopped в журнале</w:t>
      </w:r>
    </w:p>
    <w:p w14:paraId="0664BBC7" w14:textId="77777777" w:rsidR="00535C94" w:rsidRDefault="00000000">
      <w:pPr>
        <w:spacing w:before="200" w:after="80"/>
      </w:pPr>
      <w:r>
        <w:rPr>
          <w:rFonts w:ascii="Times New Roman" w:eastAsia="Times New Roman" w:hAnsi="Times New Roman"/>
          <w:b/>
          <w:color w:val="2D3A4A"/>
          <w:sz w:val="32"/>
        </w:rPr>
        <w:t>Задание 3. Демон на стороне системы</w:t>
      </w:r>
    </w:p>
    <w:p w14:paraId="61846DA6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3.1. Копирование и правка unit-файла</w:t>
      </w:r>
    </w:p>
    <w:p w14:paraId="306F6787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Скопируйте unit в /etc/systemd/system/ с другим именем. Добавьте User, WorkingDirectory и секцию Install.</w:t>
      </w:r>
    </w:p>
    <w:p w14:paraId="3CE360F0" w14:textId="77777777" w:rsidR="00535C94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1A277098" wp14:editId="76173BED">
            <wp:extent cx="4679950" cy="1551305"/>
            <wp:effectExtent l="0" t="0" r="635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5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A82F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6 — Системный unit mydaemon-sys.service</w:t>
      </w:r>
    </w:p>
    <w:p w14:paraId="05E2FA7B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3.2. Включение и запуск</w:t>
      </w:r>
    </w:p>
    <w:p w14:paraId="6FAFE745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Выполните daemon-reload, enable и start.</w:t>
      </w:r>
    </w:p>
    <w:p w14:paraId="4A4830CF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daemon-reload</w:t>
      </w:r>
    </w:p>
    <w:p w14:paraId="4E856105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enable mydaemon-sys</w:t>
      </w:r>
    </w:p>
    <w:p w14:paraId="6DE7E544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start mydaemon-sys</w:t>
      </w:r>
    </w:p>
    <w:p w14:paraId="7453437B" w14:textId="77777777" w:rsidR="00535C94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7462E297" wp14:editId="109B9F7D">
            <wp:extent cx="4679950" cy="123761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3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C789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7 — enable и start системного демона</w:t>
      </w:r>
    </w:p>
    <w:p w14:paraId="6B03A45D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3.3. Проверка после перезагрузки</w:t>
      </w:r>
    </w:p>
    <w:p w14:paraId="05C57C93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После reboot в журнале есть сообщения о остановке перед выключением и запуске при старте.</w:t>
      </w:r>
    </w:p>
    <w:p w14:paraId="0448BF64" w14:textId="77777777" w:rsidR="00535C94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3D422FCA" wp14:editId="2F3026C2">
            <wp:extent cx="3343910" cy="1087755"/>
            <wp:effectExtent l="0" t="0" r="889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4000" cy="1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0457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lastRenderedPageBreak/>
        <w:t>Рисунок 8 — Сообщения при reboot в syslog</w:t>
      </w:r>
    </w:p>
    <w:p w14:paraId="212A7378" w14:textId="77777777" w:rsidR="00535C94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374655"/>
          <w:sz w:val="28"/>
        </w:rPr>
        <w:t>3.4. Отключение автозапуска</w:t>
      </w:r>
    </w:p>
    <w:p w14:paraId="749C91CA" w14:textId="77777777" w:rsidR="00535C94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Отключите автоматический запуск.</w:t>
      </w:r>
    </w:p>
    <w:p w14:paraId="3591F25C" w14:textId="77777777" w:rsidR="00535C94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systemctl disable mydaemon-sys</w:t>
      </w:r>
    </w:p>
    <w:p w14:paraId="3B0B968D" w14:textId="77777777" w:rsidR="00535C94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654BBA2A" wp14:editId="2531C75C">
            <wp:extent cx="4447540" cy="1095375"/>
            <wp:effectExtent l="0" t="0" r="1016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000" cy="1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84FA" w14:textId="77777777" w:rsidR="00535C94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9 — disable: inactive (dead)</w:t>
      </w:r>
    </w:p>
    <w:p w14:paraId="574937EC" w14:textId="77777777" w:rsidR="00535C94" w:rsidRDefault="00000000">
      <w:pPr>
        <w:spacing w:before="200" w:after="80"/>
      </w:pPr>
      <w:r>
        <w:rPr>
          <w:rFonts w:ascii="Times New Roman" w:eastAsia="Times New Roman" w:hAnsi="Times New Roman"/>
          <w:b/>
          <w:color w:val="2D3A4A"/>
          <w:sz w:val="32"/>
        </w:rPr>
        <w:t>Выводы</w:t>
      </w:r>
    </w:p>
    <w:p w14:paraId="2EF32F0E" w14:textId="77777777" w:rsidR="00535C94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В ходе работы я разобрался, что демон — это программа, выполняющаяся в фоновом режиме, подобно службам Windows. Я потренировался создавать скрипт с logger и trap, настраивать unit-файлы systemd для пользователя (~/.config/systemd/user/) и всей системы (/etc/systemd/system/), а также управлять службами командами systemctl (start, stop, enable, disable, status). Главное отличие состоит в том, что пользовательский демон запускается в контексте пользователя, а системный может автоматически стартовать при достижении multi-user.target.</w:t>
      </w:r>
    </w:p>
    <w:sectPr w:rsidR="00535C94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738F3" w14:textId="77777777" w:rsidR="00C546E6" w:rsidRDefault="00C546E6">
      <w:pPr>
        <w:spacing w:line="240" w:lineRule="auto"/>
      </w:pPr>
      <w:r>
        <w:separator/>
      </w:r>
    </w:p>
  </w:endnote>
  <w:endnote w:type="continuationSeparator" w:id="0">
    <w:p w14:paraId="59E5AFD7" w14:textId="77777777" w:rsidR="00C546E6" w:rsidRDefault="00C546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51F5" w14:textId="77777777" w:rsidR="00C546E6" w:rsidRDefault="00C546E6">
      <w:pPr>
        <w:spacing w:after="0"/>
      </w:pPr>
      <w:r>
        <w:separator/>
      </w:r>
    </w:p>
  </w:footnote>
  <w:footnote w:type="continuationSeparator" w:id="0">
    <w:p w14:paraId="6F5829C0" w14:textId="77777777" w:rsidR="00C546E6" w:rsidRDefault="00C546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66136422">
    <w:abstractNumId w:val="0"/>
  </w:num>
  <w:num w:numId="2" w16cid:durableId="1103918908">
    <w:abstractNumId w:val="5"/>
  </w:num>
  <w:num w:numId="3" w16cid:durableId="519709396">
    <w:abstractNumId w:val="3"/>
  </w:num>
  <w:num w:numId="4" w16cid:durableId="1369641764">
    <w:abstractNumId w:val="2"/>
  </w:num>
  <w:num w:numId="5" w16cid:durableId="1821657729">
    <w:abstractNumId w:val="4"/>
  </w:num>
  <w:num w:numId="6" w16cid:durableId="9996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812"/>
    <w:rsid w:val="0029639D"/>
    <w:rsid w:val="00326F90"/>
    <w:rsid w:val="00535C94"/>
    <w:rsid w:val="00586163"/>
    <w:rsid w:val="00822134"/>
    <w:rsid w:val="00AA1D8D"/>
    <w:rsid w:val="00B47730"/>
    <w:rsid w:val="00C546E6"/>
    <w:rsid w:val="00CB0664"/>
    <w:rsid w:val="00D60A2B"/>
    <w:rsid w:val="00FC693F"/>
    <w:rsid w:val="017A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6E4E40"/>
  <w14:defaultImageDpi w14:val="300"/>
  <w15:docId w15:val="{E6DB6C22-CBB9-4760-B8D4-14ACFA88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Vadim Kuhtik</cp:lastModifiedBy>
  <cp:revision>2</cp:revision>
  <dcterms:created xsi:type="dcterms:W3CDTF">2026-10-18T22:35:00Z</dcterms:created>
  <dcterms:modified xsi:type="dcterms:W3CDTF">2026-10-18T22:35:00Z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B08B59BD83FD4521907E8077B69926B6_13</vt:lpwstr>
  </property>
</Properties>
</file>