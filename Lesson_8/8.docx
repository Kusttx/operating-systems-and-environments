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42BC" w14:textId="77777777" w:rsidR="00531E48" w:rsidRDefault="00000000">
      <w:pPr>
        <w:spacing w:after="40"/>
        <w:jc w:val="center"/>
      </w:pPr>
      <w:r>
        <w:rPr>
          <w:rFonts w:ascii="Times New Roman" w:eastAsia="Times New Roman" w:hAnsi="Times New Roman"/>
          <w:b/>
          <w:color w:val="000000"/>
          <w:sz w:val="32"/>
        </w:rPr>
        <w:t>Домашнее задание</w:t>
      </w:r>
    </w:p>
    <w:p w14:paraId="3FB8DA86" w14:textId="77777777" w:rsidR="00531E48" w:rsidRDefault="00000000">
      <w:pPr>
        <w:spacing w:after="80"/>
        <w:jc w:val="center"/>
      </w:pPr>
      <w:r>
        <w:rPr>
          <w:rFonts w:ascii="Times New Roman" w:eastAsia="Times New Roman" w:hAnsi="Times New Roman"/>
          <w:color w:val="000000"/>
          <w:sz w:val="28"/>
        </w:rPr>
        <w:t>по дисциплине «Операционные системы и среды»</w:t>
      </w:r>
    </w:p>
    <w:p w14:paraId="31A41150" w14:textId="77777777" w:rsidR="00531E48" w:rsidRDefault="00000000">
      <w:pPr>
        <w:spacing w:after="160"/>
        <w:jc w:val="center"/>
      </w:pPr>
      <w:r>
        <w:rPr>
          <w:rFonts w:ascii="Times New Roman" w:eastAsia="Times New Roman" w:hAnsi="Times New Roman"/>
          <w:b/>
          <w:color w:val="000000"/>
          <w:sz w:val="28"/>
        </w:rPr>
        <w:t>Тема: «Автоматизация сборки Unix Makefiles»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531E48" w14:paraId="3256298C" w14:textId="77777777">
        <w:tc>
          <w:tcPr>
            <w:tcW w:w="4986" w:type="dxa"/>
          </w:tcPr>
          <w:p w14:paraId="7E38F13E" w14:textId="77777777" w:rsidR="00531E48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Студент:</w:t>
            </w:r>
          </w:p>
        </w:tc>
        <w:tc>
          <w:tcPr>
            <w:tcW w:w="4986" w:type="dxa"/>
          </w:tcPr>
          <w:p w14:paraId="698BC6CA" w14:textId="77777777" w:rsidR="00531E48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Кухтик Вадим</w:t>
            </w:r>
          </w:p>
        </w:tc>
      </w:tr>
      <w:tr w:rsidR="00531E48" w14:paraId="7CD9725B" w14:textId="77777777">
        <w:tc>
          <w:tcPr>
            <w:tcW w:w="4986" w:type="dxa"/>
          </w:tcPr>
          <w:p w14:paraId="2E84A47F" w14:textId="77777777" w:rsidR="00531E48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Группа:</w:t>
            </w:r>
          </w:p>
        </w:tc>
        <w:tc>
          <w:tcPr>
            <w:tcW w:w="4986" w:type="dxa"/>
          </w:tcPr>
          <w:p w14:paraId="31A75E4D" w14:textId="77777777" w:rsidR="00531E48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11/1-РПО-26/1</w:t>
            </w:r>
          </w:p>
        </w:tc>
      </w:tr>
      <w:tr w:rsidR="00531E48" w14:paraId="083C3D12" w14:textId="77777777">
        <w:tc>
          <w:tcPr>
            <w:tcW w:w="4986" w:type="dxa"/>
          </w:tcPr>
          <w:p w14:paraId="3D050AB7" w14:textId="77777777" w:rsidR="00531E48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Дата:</w:t>
            </w:r>
          </w:p>
        </w:tc>
        <w:tc>
          <w:tcPr>
            <w:tcW w:w="4986" w:type="dxa"/>
          </w:tcPr>
          <w:p w14:paraId="0578D97D" w14:textId="77777777" w:rsidR="00531E48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19.10.2026</w:t>
            </w:r>
          </w:p>
        </w:tc>
      </w:tr>
      <w:tr w:rsidR="00531E48" w14:paraId="005C6496" w14:textId="77777777">
        <w:tc>
          <w:tcPr>
            <w:tcW w:w="4986" w:type="dxa"/>
          </w:tcPr>
          <w:p w14:paraId="09FF98E9" w14:textId="77777777" w:rsidR="00531E48" w:rsidRDefault="00000000"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Преподаватель:</w:t>
            </w:r>
          </w:p>
        </w:tc>
        <w:tc>
          <w:tcPr>
            <w:tcW w:w="4986" w:type="dxa"/>
          </w:tcPr>
          <w:p w14:paraId="2D99CD0E" w14:textId="77777777" w:rsidR="00531E48" w:rsidRDefault="00000000">
            <w:r>
              <w:rPr>
                <w:rFonts w:ascii="Times New Roman" w:eastAsia="Times New Roman" w:hAnsi="Times New Roman"/>
                <w:color w:val="000000"/>
                <w:sz w:val="28"/>
              </w:rPr>
              <w:t>Штейнберг Эмиль Эдуардович</w:t>
            </w:r>
          </w:p>
        </w:tc>
      </w:tr>
    </w:tbl>
    <w:p w14:paraId="738B8171" w14:textId="77777777" w:rsidR="00531E48" w:rsidRDefault="00000000">
      <w:pPr>
        <w:spacing w:before="200" w:after="80"/>
      </w:pPr>
      <w:r>
        <w:rPr>
          <w:rFonts w:ascii="Times New Roman" w:eastAsia="Times New Roman" w:hAnsi="Times New Roman"/>
          <w:b/>
          <w:color w:val="2A3B4D"/>
          <w:sz w:val="32"/>
        </w:rPr>
        <w:t>Задание 1. Подготовка</w:t>
      </w:r>
    </w:p>
    <w:p w14:paraId="49F1B9AC" w14:textId="77777777" w:rsidR="00531E48" w:rsidRDefault="00000000">
      <w:pPr>
        <w:spacing w:before="160" w:after="60"/>
      </w:pPr>
      <w:r>
        <w:rPr>
          <w:rFonts w:ascii="Times New Roman" w:eastAsia="Times New Roman" w:hAnsi="Times New Roman"/>
          <w:b/>
          <w:color w:val="000000"/>
          <w:sz w:val="28"/>
        </w:rPr>
        <w:t>1.1. Установка binutils</w:t>
      </w:r>
    </w:p>
    <w:p w14:paraId="596CD9D1" w14:textId="77777777" w:rsidR="00531E48" w:rsidRDefault="00000000">
      <w:pPr>
        <w:pStyle w:val="a0"/>
        <w:spacing w:after="40"/>
      </w:pPr>
      <w:r>
        <w:rPr>
          <w:rFonts w:ascii="Times New Roman" w:eastAsia="Times New Roman" w:hAnsi="Times New Roman"/>
          <w:color w:val="000000"/>
          <w:sz w:val="28"/>
        </w:rPr>
        <w:t>Проверьте наличие ассемблера (as), компоновщика (ld) и утилиты make в системе.</w:t>
      </w:r>
    </w:p>
    <w:p w14:paraId="3FED1B11" w14:textId="77777777" w:rsidR="00531E48" w:rsidRDefault="00000000">
      <w:pPr>
        <w:spacing w:after="40"/>
        <w:ind w:left="567"/>
      </w:pPr>
      <w:r>
        <w:rPr>
          <w:rFonts w:ascii="Consolas" w:eastAsia="Consolas" w:hAnsi="Consolas"/>
          <w:color w:val="000000"/>
          <w:sz w:val="20"/>
        </w:rPr>
        <w:t>apt install -y binutils</w:t>
      </w:r>
    </w:p>
    <w:p w14:paraId="0634237C" w14:textId="77777777" w:rsidR="00531E48" w:rsidRDefault="00000000">
      <w:pPr>
        <w:spacing w:after="20"/>
        <w:jc w:val="center"/>
      </w:pPr>
      <w:r>
        <w:rPr>
          <w:noProof/>
        </w:rPr>
        <w:drawing>
          <wp:inline distT="0" distB="0" distL="114300" distR="114300" wp14:anchorId="61CE5D00" wp14:editId="44D2B280">
            <wp:extent cx="2503805" cy="1063625"/>
            <wp:effectExtent l="0" t="0" r="1079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4000" cy="1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0A64" w14:textId="77777777" w:rsidR="00531E48" w:rsidRDefault="00000000">
      <w:pPr>
        <w:spacing w:after="120"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1 — Проверка as, ld, make</w:t>
      </w:r>
    </w:p>
    <w:p w14:paraId="1595569A" w14:textId="77777777" w:rsidR="00531E48" w:rsidRDefault="00000000">
      <w:pPr>
        <w:spacing w:before="160" w:after="60"/>
      </w:pPr>
      <w:r>
        <w:rPr>
          <w:rFonts w:ascii="Times New Roman" w:eastAsia="Times New Roman" w:hAnsi="Times New Roman"/>
          <w:b/>
          <w:color w:val="000000"/>
          <w:sz w:val="28"/>
        </w:rPr>
        <w:t>1.2. Исходный файл main.s</w:t>
      </w:r>
    </w:p>
    <w:p w14:paraId="1D28153C" w14:textId="77777777" w:rsidR="00531E48" w:rsidRDefault="00000000">
      <w:pPr>
        <w:pStyle w:val="a0"/>
        <w:spacing w:after="40"/>
      </w:pPr>
      <w:r>
        <w:rPr>
          <w:rFonts w:ascii="Times New Roman" w:eastAsia="Times New Roman" w:hAnsi="Times New Roman"/>
          <w:color w:val="000000"/>
          <w:sz w:val="28"/>
        </w:rPr>
        <w:t>Подготовьте исходный файл с простой программой на ассемблере GAS и сохраните его с расширением .s.</w:t>
      </w:r>
    </w:p>
    <w:p w14:paraId="25C3569F" w14:textId="77777777" w:rsidR="00531E48" w:rsidRDefault="00000000">
      <w:pPr>
        <w:spacing w:after="20"/>
        <w:jc w:val="center"/>
      </w:pPr>
      <w:r>
        <w:rPr>
          <w:noProof/>
        </w:rPr>
        <w:drawing>
          <wp:inline distT="0" distB="0" distL="114300" distR="114300" wp14:anchorId="6216A8BF" wp14:editId="1A5495D5">
            <wp:extent cx="2159635" cy="2232025"/>
            <wp:effectExtent l="0" t="0" r="12065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2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D19A" w14:textId="77777777" w:rsidR="00531E48" w:rsidRDefault="00000000">
      <w:pPr>
        <w:spacing w:after="120"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2 — Содержимое main.s (Hello, World!)</w:t>
      </w:r>
    </w:p>
    <w:p w14:paraId="6C1BD17E" w14:textId="77777777" w:rsidR="00531E48" w:rsidRDefault="00000000">
      <w:pPr>
        <w:spacing w:before="200" w:after="80"/>
      </w:pPr>
      <w:r>
        <w:rPr>
          <w:rFonts w:ascii="Times New Roman" w:eastAsia="Times New Roman" w:hAnsi="Times New Roman"/>
          <w:b/>
          <w:color w:val="2A3B4D"/>
          <w:sz w:val="32"/>
        </w:rPr>
        <w:lastRenderedPageBreak/>
        <w:t>Задание 2. Makefile</w:t>
      </w:r>
    </w:p>
    <w:p w14:paraId="0240B2BB" w14:textId="77777777" w:rsidR="00531E48" w:rsidRDefault="00000000">
      <w:pPr>
        <w:spacing w:before="160" w:after="60"/>
      </w:pPr>
      <w:r>
        <w:rPr>
          <w:rFonts w:ascii="Times New Roman" w:eastAsia="Times New Roman" w:hAnsi="Times New Roman"/>
          <w:b/>
          <w:color w:val="000000"/>
          <w:sz w:val="28"/>
        </w:rPr>
        <w:t>2.1. Создание Makefile</w:t>
      </w:r>
    </w:p>
    <w:p w14:paraId="07156F67" w14:textId="77777777" w:rsidR="00531E48" w:rsidRDefault="00000000">
      <w:pPr>
        <w:pStyle w:val="a0"/>
        <w:spacing w:after="40"/>
      </w:pPr>
      <w:r>
        <w:rPr>
          <w:rFonts w:ascii="Times New Roman" w:eastAsia="Times New Roman" w:hAnsi="Times New Roman"/>
          <w:color w:val="000000"/>
          <w:sz w:val="28"/>
        </w:rPr>
        <w:t>В папке проекта создайте Makefile, включив цели main.o, main, clean и build, а также директиву .PHONY.</w:t>
      </w:r>
    </w:p>
    <w:p w14:paraId="5C5F7020" w14:textId="77777777" w:rsidR="00531E48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Правило Makefile записывается как «цель: зависимости», после чего команда указывается с отступом-табуляцией.</w:t>
      </w:r>
    </w:p>
    <w:p w14:paraId="545D64D0" w14:textId="77777777" w:rsidR="00531E48" w:rsidRDefault="00000000">
      <w:pPr>
        <w:spacing w:after="20"/>
        <w:jc w:val="center"/>
      </w:pPr>
      <w:r>
        <w:rPr>
          <w:noProof/>
        </w:rPr>
        <w:drawing>
          <wp:inline distT="0" distB="0" distL="114300" distR="114300" wp14:anchorId="3A04DC2E" wp14:editId="677F9558">
            <wp:extent cx="2159635" cy="1921510"/>
            <wp:effectExtent l="0" t="0" r="1206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92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7162" w14:textId="77777777" w:rsidR="00531E48" w:rsidRDefault="00000000">
      <w:pPr>
        <w:spacing w:after="120"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3 — Содержимое Makefile</w:t>
      </w:r>
    </w:p>
    <w:p w14:paraId="52976CB4" w14:textId="77777777" w:rsidR="00531E48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С помощью .PHONY цели clean и build объявляются служебными и не рассматриваются как имена файлов.</w:t>
      </w:r>
    </w:p>
    <w:p w14:paraId="163226C3" w14:textId="77777777" w:rsidR="00531E48" w:rsidRDefault="00000000">
      <w:pPr>
        <w:spacing w:before="160" w:after="60"/>
      </w:pPr>
      <w:r>
        <w:rPr>
          <w:rFonts w:ascii="Times New Roman" w:eastAsia="Times New Roman" w:hAnsi="Times New Roman"/>
          <w:b/>
          <w:color w:val="000000"/>
          <w:sz w:val="28"/>
        </w:rPr>
        <w:t>2.2. Сборка одной командой</w:t>
      </w:r>
    </w:p>
    <w:p w14:paraId="1D05B380" w14:textId="77777777" w:rsidR="00531E48" w:rsidRDefault="00000000">
      <w:pPr>
        <w:pStyle w:val="a0"/>
        <w:spacing w:after="40"/>
      </w:pPr>
      <w:r>
        <w:rPr>
          <w:rFonts w:ascii="Times New Roman" w:eastAsia="Times New Roman" w:hAnsi="Times New Roman"/>
          <w:color w:val="000000"/>
          <w:sz w:val="28"/>
        </w:rPr>
        <w:t>Запустите make build: программа будет собрана через main.o и main.s, после чего цель clean удалит объектные файлы.</w:t>
      </w:r>
    </w:p>
    <w:p w14:paraId="7EC3F2DD" w14:textId="77777777" w:rsidR="00531E48" w:rsidRDefault="00000000">
      <w:pPr>
        <w:spacing w:after="40"/>
        <w:ind w:left="567"/>
      </w:pPr>
      <w:r>
        <w:rPr>
          <w:rFonts w:ascii="Consolas" w:eastAsia="Consolas" w:hAnsi="Consolas"/>
          <w:color w:val="000000"/>
          <w:sz w:val="20"/>
        </w:rPr>
        <w:t>make build</w:t>
      </w:r>
    </w:p>
    <w:p w14:paraId="3E48FF6C" w14:textId="77777777" w:rsidR="00531E48" w:rsidRDefault="00000000">
      <w:pPr>
        <w:spacing w:after="20"/>
        <w:jc w:val="center"/>
      </w:pPr>
      <w:r>
        <w:rPr>
          <w:noProof/>
        </w:rPr>
        <w:drawing>
          <wp:inline distT="0" distB="0" distL="114300" distR="114300" wp14:anchorId="2491397F" wp14:editId="72577F85">
            <wp:extent cx="2815590" cy="1207770"/>
            <wp:effectExtent l="0" t="0" r="381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6000" cy="12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A4E2" w14:textId="77777777" w:rsidR="00531E48" w:rsidRDefault="00000000">
      <w:pPr>
        <w:spacing w:after="120"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4 — make build и запуск ./main</w:t>
      </w:r>
    </w:p>
    <w:p w14:paraId="4F7132FD" w14:textId="77777777" w:rsidR="00531E48" w:rsidRDefault="00000000">
      <w:pPr>
        <w:spacing w:before="160" w:after="60"/>
      </w:pPr>
      <w:r>
        <w:rPr>
          <w:rFonts w:ascii="Times New Roman" w:eastAsia="Times New Roman" w:hAnsi="Times New Roman"/>
          <w:b/>
          <w:color w:val="000000"/>
          <w:sz w:val="28"/>
        </w:rPr>
        <w:t>2.3. Повторная сборка и clean</w:t>
      </w:r>
    </w:p>
    <w:p w14:paraId="44BDF94A" w14:textId="77777777" w:rsidR="00531E48" w:rsidRDefault="00000000">
      <w:pPr>
        <w:pStyle w:val="a0"/>
        <w:spacing w:after="40"/>
      </w:pPr>
      <w:r>
        <w:rPr>
          <w:rFonts w:ascii="Times New Roman" w:eastAsia="Times New Roman" w:hAnsi="Times New Roman"/>
          <w:color w:val="000000"/>
          <w:sz w:val="28"/>
        </w:rPr>
        <w:t>Повторный вызов make build запускает процесс сборки ещё раз, а команда make clean очищает каталог от объектных файлов.</w:t>
      </w:r>
    </w:p>
    <w:p w14:paraId="47115C81" w14:textId="77777777" w:rsidR="00531E48" w:rsidRDefault="00000000">
      <w:pPr>
        <w:spacing w:after="20"/>
        <w:jc w:val="center"/>
      </w:pPr>
      <w:r>
        <w:rPr>
          <w:noProof/>
        </w:rPr>
        <w:lastRenderedPageBreak/>
        <w:drawing>
          <wp:inline distT="0" distB="0" distL="114300" distR="114300" wp14:anchorId="21C40EF9" wp14:editId="797F3175">
            <wp:extent cx="2159635" cy="1373505"/>
            <wp:effectExtent l="0" t="0" r="12065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3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ABCA" w14:textId="77777777" w:rsidR="00531E48" w:rsidRDefault="00000000">
      <w:pPr>
        <w:spacing w:after="120"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5 — Повторный build и clean</w:t>
      </w:r>
    </w:p>
    <w:p w14:paraId="00C91F95" w14:textId="77777777" w:rsidR="00531E48" w:rsidRDefault="00000000">
      <w:pPr>
        <w:spacing w:before="200" w:after="80"/>
      </w:pPr>
      <w:r>
        <w:rPr>
          <w:rFonts w:ascii="Times New Roman" w:eastAsia="Times New Roman" w:hAnsi="Times New Roman"/>
          <w:b/>
          <w:color w:val="2A3B4D"/>
          <w:sz w:val="32"/>
        </w:rPr>
        <w:t>Выводы</w:t>
      </w:r>
    </w:p>
    <w:p w14:paraId="3ECD3746" w14:textId="77777777" w:rsidR="00531E48" w:rsidRDefault="00000000">
      <w:pPr>
        <w:spacing w:after="80"/>
      </w:pPr>
      <w:r>
        <w:rPr>
          <w:rFonts w:ascii="Times New Roman" w:eastAsia="Times New Roman" w:hAnsi="Times New Roman"/>
          <w:color w:val="000000"/>
          <w:sz w:val="28"/>
        </w:rPr>
        <w:t>В ходе работы я разобрался, как с помощью Makefile задавать этапы сборки и связи между файлами. Я научился описывать сборку ассемблерной программы с использованием as и ld, применять служебные цели .PHONY, clean и build и запускать сборку одной командой make build. Также выяснил, что make учитывает изменения зависимостей и не выполняет лишнюю компиляцию, благодаря чему процесс сборки становится быстрее.</w:t>
      </w:r>
    </w:p>
    <w:sectPr w:rsidR="00531E48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C2F45" w14:textId="77777777" w:rsidR="002775EE" w:rsidRDefault="002775EE">
      <w:pPr>
        <w:spacing w:line="240" w:lineRule="auto"/>
      </w:pPr>
      <w:r>
        <w:separator/>
      </w:r>
    </w:p>
  </w:endnote>
  <w:endnote w:type="continuationSeparator" w:id="0">
    <w:p w14:paraId="0C460E1F" w14:textId="77777777" w:rsidR="002775EE" w:rsidRDefault="002775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CAD11" w14:textId="77777777" w:rsidR="002775EE" w:rsidRDefault="002775EE">
      <w:pPr>
        <w:spacing w:after="0"/>
      </w:pPr>
      <w:r>
        <w:separator/>
      </w:r>
    </w:p>
  </w:footnote>
  <w:footnote w:type="continuationSeparator" w:id="0">
    <w:p w14:paraId="79698B2A" w14:textId="77777777" w:rsidR="002775EE" w:rsidRDefault="002775E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24384823">
    <w:abstractNumId w:val="0"/>
  </w:num>
  <w:num w:numId="2" w16cid:durableId="1288052267">
    <w:abstractNumId w:val="5"/>
  </w:num>
  <w:num w:numId="3" w16cid:durableId="528489824">
    <w:abstractNumId w:val="3"/>
  </w:num>
  <w:num w:numId="4" w16cid:durableId="1171019613">
    <w:abstractNumId w:val="2"/>
  </w:num>
  <w:num w:numId="5" w16cid:durableId="1620330205">
    <w:abstractNumId w:val="4"/>
  </w:num>
  <w:num w:numId="6" w16cid:durableId="1579823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75EE"/>
    <w:rsid w:val="0029639D"/>
    <w:rsid w:val="00326F90"/>
    <w:rsid w:val="00531E48"/>
    <w:rsid w:val="00632E5F"/>
    <w:rsid w:val="00725EAE"/>
    <w:rsid w:val="00AA1D8D"/>
    <w:rsid w:val="00B47730"/>
    <w:rsid w:val="00CB0664"/>
    <w:rsid w:val="00FC693F"/>
    <w:rsid w:val="4FAC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F73D1B"/>
  <w14:defaultImageDpi w14:val="300"/>
  <w15:docId w15:val="{357B4D20-A673-4FF7-AEB7-973BBEE79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ad">
    <w:name w:val="macro"/>
    <w:link w:val="a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af6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Vadim Kuhtik</cp:lastModifiedBy>
  <cp:revision>2</cp:revision>
  <dcterms:created xsi:type="dcterms:W3CDTF">2026-10-18T22:49:00Z</dcterms:created>
  <dcterms:modified xsi:type="dcterms:W3CDTF">2026-10-18T22:49:00Z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ICV">
    <vt:lpwstr>9069EDE7AB9A492F94A3CD11D4952E2D_13</vt:lpwstr>
  </property>
</Properties>
</file>